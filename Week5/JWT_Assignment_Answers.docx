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371EB">
      <w:pPr>
        <w:pStyle w:val="36"/>
        <w:rPr>
          <w:sz w:val="48"/>
          <w:szCs w:val="48"/>
        </w:rPr>
      </w:pPr>
      <w:r>
        <w:rPr>
          <w:sz w:val="48"/>
          <w:szCs w:val="48"/>
        </w:rPr>
        <w:t>JWT Microservices Assignment Answers</w:t>
      </w:r>
    </w:p>
    <w:p w14:paraId="472D7BDC">
      <w:pPr>
        <w:pStyle w:val="2"/>
        <w:rPr>
          <w:sz w:val="24"/>
          <w:szCs w:val="24"/>
        </w:rPr>
      </w:pPr>
      <w:r>
        <w:rPr>
          <w:sz w:val="24"/>
          <w:szCs w:val="24"/>
        </w:rPr>
        <w:t>1. Implement JWT Authentication in ASP.NET Core Web API</w:t>
      </w:r>
    </w:p>
    <w:p w14:paraId="4B8B9D7E">
      <w:pPr>
        <w:rPr>
          <w:sz w:val="21"/>
          <w:szCs w:val="21"/>
        </w:rPr>
      </w:pPr>
      <w:r>
        <w:rPr>
          <w:sz w:val="21"/>
          <w:szCs w:val="21"/>
        </w:rPr>
        <w:t>Goal: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Build a secure login endpoint that returns a JWT token upon successful authentication.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Answer Summary: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Create a Web API project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Add a `User` model and `AuthController`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In `Login()`, validate user and generate token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Configure `Program.cs` with: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- AddAuthentication()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- AddJwtBearer() with TokenValidationParameters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Use a secure Jwt:Key, Issuer, Audience in appsettings.json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Key Line in Program.cs: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options.TokenValidationParameters = new TokenValidationParameters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{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ValidateIssuer = true,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ValidateAudience = true,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ValidateLifetime = true,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ValidateIssuerSigningKey = true,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ValidIssuer = builder.Configuration["Jwt:Issuer"],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ValidAudience = builder.Configuration["Jwt:Audience"],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IssuerSigningKey = new SymmetricSecurityKey(Encoding.UTF8.GetBytes(builder.Configuration["Jwt:Key"]))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};</w:t>
      </w:r>
    </w:p>
    <w:p w14:paraId="15E43B32">
      <w:pPr>
        <w:pStyle w:val="2"/>
        <w:rPr>
          <w:sz w:val="24"/>
          <w:szCs w:val="24"/>
        </w:rPr>
      </w:pPr>
      <w:r>
        <w:rPr>
          <w:sz w:val="24"/>
          <w:szCs w:val="24"/>
        </w:rPr>
        <w:t>2. Secure an API Endpoint Using JWT</w:t>
      </w:r>
    </w:p>
    <w:p w14:paraId="3B04E161">
      <w:pPr>
        <w:rPr>
          <w:sz w:val="21"/>
          <w:szCs w:val="21"/>
        </w:rPr>
      </w:pPr>
      <w:r>
        <w:rPr>
          <w:sz w:val="21"/>
          <w:szCs w:val="21"/>
        </w:rPr>
        <w:t>Goal: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Restrict access to an endpoint unless the request contains a valid JWT token.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Answer Summary: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Create a new controller (SecureController)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Add [Authorize] attribute above endpoint method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Test with and without token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Example: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[Authorize]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[HttpGet("data")]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public IActionResult GetSecureData()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{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return Ok("This is protected data.");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}</w:t>
      </w:r>
    </w:p>
    <w:p w14:paraId="5661CCA6">
      <w:pPr>
        <w:pStyle w:val="2"/>
        <w:rPr>
          <w:sz w:val="24"/>
          <w:szCs w:val="24"/>
        </w:rPr>
      </w:pPr>
      <w:r>
        <w:rPr>
          <w:sz w:val="24"/>
          <w:szCs w:val="24"/>
        </w:rPr>
        <w:t>3. Add Role-Based Authorization</w:t>
      </w:r>
    </w:p>
    <w:p w14:paraId="3C94B07C">
      <w:pPr>
        <w:rPr>
          <w:sz w:val="21"/>
          <w:szCs w:val="21"/>
        </w:rPr>
      </w:pPr>
      <w:r>
        <w:rPr>
          <w:sz w:val="21"/>
          <w:szCs w:val="21"/>
        </w:rPr>
        <w:t>Goal: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Only allow users with a specific role (like "Admin") to access an endpoint.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Answer Summary: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Add ClaimTypes.Role to JWT claims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Use [Authorize(Roles = "Admin")] above endpoint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Example Claim: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new Claim(ClaimTypes.Role, "Admin")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Example Controller: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[Authorize(Roles = "Admin")]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[HttpGet("dashboard")]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public IActionResult GetAdminDashboard()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{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return Ok("Welcome to the admin dashboard.");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}</w:t>
      </w:r>
    </w:p>
    <w:p w14:paraId="770C4168">
      <w:pPr>
        <w:pStyle w:val="2"/>
        <w:rPr>
          <w:sz w:val="24"/>
          <w:szCs w:val="24"/>
        </w:rPr>
      </w:pPr>
      <w:r>
        <w:rPr>
          <w:sz w:val="24"/>
          <w:szCs w:val="24"/>
        </w:rPr>
        <w:t>4. Validate JWT Token Expiry and Handle Unauthorized Access</w:t>
      </w:r>
    </w:p>
    <w:p w14:paraId="72458158">
      <w:pPr>
        <w:rPr>
          <w:sz w:val="21"/>
          <w:szCs w:val="21"/>
        </w:rPr>
      </w:pPr>
      <w:r>
        <w:rPr>
          <w:sz w:val="21"/>
          <w:szCs w:val="21"/>
        </w:rPr>
        <w:t>Goal: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Gracefully handle expired or invalid JWT tokens.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Answer Summary: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In AddJwtBearer(), use options.Events.OnAuthenticationFailed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Check for SecurityTokenExpiredException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- Add a custom header like "Token-Expired" in the response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Code Snippet: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options.Events = new JwtBearerEvents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{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OnAuthenticationFailed = context =&gt;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{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    if (context.Exception.GetType() == typeof(SecurityTokenExpiredException))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    {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        context.Response.Headers.Add("Token-Expired", "true");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    }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    return Task.CompletedTask;</w:t>
      </w:r>
      <w:bookmarkStart w:id="0" w:name="_GoBack"/>
      <w:bookmarkEnd w:id="0"/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   }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};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D4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Ayeshkant Jena</cp:lastModifiedBy>
  <dcterms:modified xsi:type="dcterms:W3CDTF">2025-07-21T14:22:43Z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3C5B29385B6449979A52648802350230_12</vt:lpwstr>
  </property>
</Properties>
</file>